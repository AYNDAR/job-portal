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53ED1">
      <w:pPr>
        <w:jc w:val="center"/>
      </w:pPr>
      <w:bookmarkStart w:id="0" w:name="_GoBack"/>
      <w:bookmarkEnd w:id="0"/>
      <w:r>
        <w:rPr>
          <w:b/>
          <w:sz w:val="32"/>
        </w:rPr>
        <w:t>AYNALEM DARGE GADUDA</w:t>
      </w:r>
      <w:r>
        <w:rPr>
          <w:b/>
          <w:sz w:val="32"/>
        </w:rPr>
        <w:br w:type="textWrapping"/>
      </w:r>
    </w:p>
    <w:p w14:paraId="63C93A1F">
      <w:pPr>
        <w:jc w:val="center"/>
      </w:pPr>
      <w:r>
        <w:t>Addis Ababa, Ethiopia | +251 901 504102 | dargeaynalem@gmail.com</w:t>
      </w:r>
      <w:r>
        <w:br w:type="textWrapping"/>
      </w:r>
      <w:r>
        <w:t>GitHub: https://github.com/AYNDAR</w:t>
      </w:r>
    </w:p>
    <w:p w14:paraId="37ED9333">
      <w:r>
        <w:rPr>
          <w:b/>
          <w:sz w:val="28"/>
        </w:rPr>
        <w:t>PROFESSIONAL SUMMARY</w:t>
      </w:r>
    </w:p>
    <w:p w14:paraId="3102C246">
      <w:pPr>
        <w:spacing w:after="120"/>
      </w:pPr>
      <w:r>
        <w:t>Results-driven Software Engineering student (4th year) with strong foundations in full-stack web development, system design, and problem-solving. Experienced in developing scalable applications including job portals, product catalogs, and review platforms. Seeking a software engineering internship to apply technical skills.</w:t>
      </w:r>
    </w:p>
    <w:p w14:paraId="3FC92158">
      <w:r>
        <w:rPr>
          <w:b/>
          <w:sz w:val="28"/>
        </w:rPr>
        <w:t>EDUCATION</w:t>
      </w:r>
    </w:p>
    <w:p w14:paraId="753893BC">
      <w:pPr>
        <w:spacing w:after="120"/>
      </w:pPr>
      <w:r>
        <w:t>BSc in Software Engineering, Arba Minch University (Expected 2026)</w:t>
      </w:r>
    </w:p>
    <w:p w14:paraId="10632D34">
      <w:r>
        <w:rPr>
          <w:b/>
          <w:sz w:val="28"/>
        </w:rPr>
        <w:t>TECHNICAL SKILLS</w:t>
      </w:r>
    </w:p>
    <w:p w14:paraId="4A46C541">
      <w:pPr>
        <w:spacing w:after="120"/>
      </w:pPr>
      <w:r>
        <w:t>Languages: JavaScript, TypeScript, HTML, CSS</w:t>
      </w:r>
    </w:p>
    <w:p w14:paraId="60DDA4D9">
      <w:pPr>
        <w:spacing w:after="120"/>
      </w:pPr>
      <w:r>
        <w:t>Technologies: Node.js, Git, GitHub</w:t>
      </w:r>
    </w:p>
    <w:p w14:paraId="55B85CFA">
      <w:pPr>
        <w:spacing w:after="120"/>
      </w:pPr>
      <w:r>
        <w:t>Database: SQL / NoSQL (Basic)</w:t>
      </w:r>
    </w:p>
    <w:p w14:paraId="04EDDD4E">
      <w:r>
        <w:rPr>
          <w:b/>
          <w:sz w:val="28"/>
        </w:rPr>
        <w:t>PROJECTS</w:t>
      </w:r>
    </w:p>
    <w:p w14:paraId="47DC543B">
      <w:pPr>
        <w:spacing w:after="120"/>
      </w:pPr>
      <w:r>
        <w:t>Job Portal System – Developed a platform connecting job seekers and employers with job posting and application tracking.</w:t>
      </w:r>
    </w:p>
    <w:p w14:paraId="0EE3D1AD">
      <w:pPr>
        <w:spacing w:after="120"/>
      </w:pPr>
      <w:r>
        <w:t>Product Catalog – Built a responsive product listing system with organized categories.</w:t>
      </w:r>
    </w:p>
    <w:p w14:paraId="53BF66AB">
      <w:pPr>
        <w:spacing w:after="120"/>
      </w:pPr>
      <w:r>
        <w:t>Book Review Platform – Created a system for reviewing and rating books.</w:t>
      </w:r>
    </w:p>
    <w:p w14:paraId="41425C19">
      <w:r>
        <w:rPr>
          <w:b/>
          <w:sz w:val="28"/>
        </w:rPr>
        <w:t>CERTIFICATIONS</w:t>
      </w:r>
    </w:p>
    <w:p w14:paraId="2AAB3402">
      <w:pPr>
        <w:spacing w:after="120"/>
      </w:pPr>
      <w:r>
        <w:t>Udacity – Programming Fundamentals</w:t>
      </w:r>
    </w:p>
    <w:p w14:paraId="2AA51324">
      <w:pPr>
        <w:spacing w:after="120"/>
      </w:pPr>
      <w:r>
        <w:t>Udacity – Fundamentals of Artificial Intelligence</w:t>
      </w:r>
    </w:p>
    <w:p w14:paraId="28872A9B">
      <w:pPr>
        <w:spacing w:after="120"/>
      </w:pPr>
      <w:r>
        <w:t>Coursera – Web Development</w:t>
      </w:r>
    </w:p>
    <w:p w14:paraId="025E84E3">
      <w:r>
        <w:rPr>
          <w:b/>
          <w:sz w:val="28"/>
        </w:rPr>
        <w:t>EXPERIENCE</w:t>
      </w:r>
    </w:p>
    <w:p w14:paraId="01A27478">
      <w:pPr>
        <w:spacing w:after="120"/>
      </w:pPr>
      <w:r>
        <w:t>Software Engineering Intern (Seeking Opportunity)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2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 EliteBook</cp:lastModifiedBy>
  <dcterms:modified xsi:type="dcterms:W3CDTF">2026-04-27T03:35:42Z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D96EABFEF6784BA18C62BB8E3CDEDD8A_13</vt:lpwstr>
  </property>
</Properties>
</file>